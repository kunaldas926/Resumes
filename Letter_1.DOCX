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ackground w:color="ffffff">
    <v:background id="_x0000_s1025" filled="t" fillcolor="white"/>
  </w:background>
  <w:body>
    <w:p>
      <w:pPr>
        <w:pStyle w:val="divaddress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color w:val="333333"/>
          <w:sz w:val="18"/>
          <w:szCs w:val="1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color w:val="333333"/>
          <w:sz w:val="18"/>
          <w:szCs w:val="18"/>
        </w:rPr>
        <w:t>kunaldas926@gmail.com</w:t>
      </w: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t xml:space="preserve"> 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300" w:lineRule="atLeast"/>
        <w:ind w:left="0" w:right="0"/>
        <w:rPr>
          <w:rFonts w:ascii="Century Gothic" w:eastAsia="Century Gothic" w:hAnsi="Century Gothic" w:cs="Century Gothic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t>February 14, 2021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300" w:lineRule="atLeast"/>
        <w:ind w:left="0" w:right="0"/>
        <w:rPr>
          <w:rFonts w:ascii="Century Gothic" w:eastAsia="Century Gothic" w:hAnsi="Century Gothic" w:cs="Century Gothic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t xml:space="preserve">RE: </w:t>
      </w:r>
      <w:r>
        <w:rPr>
          <w:rStyle w:val="font"/>
          <w:rFonts w:ascii="Century Gothic" w:eastAsia="Century Gothic" w:hAnsi="Century Gothic" w:cs="Century Gothic"/>
          <w:color w:val="0000FF"/>
          <w:sz w:val="20"/>
          <w:szCs w:val="20"/>
        </w:rPr>
        <w:t>[Target Job Title]</w:t>
      </w: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t xml:space="preserve">, </w:t>
      </w:r>
      <w:r>
        <w:rPr>
          <w:rStyle w:val="font"/>
          <w:rFonts w:ascii="Century Gothic" w:eastAsia="Century Gothic" w:hAnsi="Century Gothic" w:cs="Century Gothic"/>
          <w:color w:val="0000FF"/>
          <w:sz w:val="20"/>
          <w:szCs w:val="20"/>
        </w:rPr>
        <w:t>[Ref#]</w:t>
      </w: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t xml:space="preserve">, </w:t>
      </w:r>
      <w:r>
        <w:rPr>
          <w:rStyle w:val="font"/>
          <w:rFonts w:ascii="Century Gothic" w:eastAsia="Century Gothic" w:hAnsi="Century Gothic" w:cs="Century Gothic"/>
          <w:color w:val="0000FF"/>
          <w:sz w:val="20"/>
          <w:szCs w:val="20"/>
        </w:rPr>
        <w:t>[Date]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300" w:lineRule="atLeast"/>
        <w:ind w:left="0" w:right="0"/>
        <w:rPr>
          <w:rFonts w:ascii="Century Gothic" w:eastAsia="Century Gothic" w:hAnsi="Century Gothic" w:cs="Century Gothic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t xml:space="preserve">Dear </w:t>
      </w:r>
      <w:r>
        <w:rPr>
          <w:rStyle w:val="font"/>
          <w:rFonts w:ascii="Century Gothic" w:eastAsia="Century Gothic" w:hAnsi="Century Gothic" w:cs="Century Gothic"/>
          <w:color w:val="0000FF"/>
          <w:sz w:val="20"/>
          <w:szCs w:val="20"/>
        </w:rPr>
        <w:t>[First Name]</w:t>
      </w: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t xml:space="preserve"> </w:t>
      </w:r>
      <w:r>
        <w:rPr>
          <w:rStyle w:val="font"/>
          <w:rFonts w:ascii="Century Gothic" w:eastAsia="Century Gothic" w:hAnsi="Century Gothic" w:cs="Century Gothic"/>
          <w:color w:val="0000FF"/>
          <w:sz w:val="20"/>
          <w:szCs w:val="20"/>
        </w:rPr>
        <w:t>[Last Name]</w:t>
      </w: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t>,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300" w:lineRule="atLeast"/>
        <w:ind w:left="0" w:right="0"/>
        <w:rPr>
          <w:rFonts w:ascii="Century Gothic" w:eastAsia="Century Gothic" w:hAnsi="Century Gothic" w:cs="Century Gothic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t xml:space="preserve">I was motivated to contact you upon learning that </w:t>
      </w:r>
      <w:r>
        <w:rPr>
          <w:rStyle w:val="font"/>
          <w:rFonts w:ascii="Century Gothic" w:eastAsia="Century Gothic" w:hAnsi="Century Gothic" w:cs="Century Gothic"/>
          <w:color w:val="0000FF"/>
          <w:sz w:val="20"/>
          <w:szCs w:val="20"/>
        </w:rPr>
        <w:t>[Target Company]</w:t>
      </w: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t xml:space="preserve"> has an opening for a new </w:t>
      </w:r>
      <w:r>
        <w:rPr>
          <w:rStyle w:val="font"/>
          <w:rFonts w:ascii="Century Gothic" w:eastAsia="Century Gothic" w:hAnsi="Century Gothic" w:cs="Century Gothic"/>
          <w:color w:val="0000FF"/>
          <w:sz w:val="20"/>
          <w:szCs w:val="20"/>
        </w:rPr>
        <w:t>[Target Job Title]</w:t>
      </w: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t>. For several years now, I have focused my career path and academic pursuits on learning and developing those all-important skills necessary to be great in this type of role. As a personal mission, I strive to empower and improve other's outlooks and circumstances.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300" w:lineRule="atLeast"/>
        <w:ind w:left="0" w:right="0"/>
        <w:rPr>
          <w:rFonts w:ascii="Century Gothic" w:eastAsia="Century Gothic" w:hAnsi="Century Gothic" w:cs="Century Gothic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t xml:space="preserve">I believe that being genuine and nurturing, along with professional and driven, is an essential combination for people in my field. I possess </w:t>
      </w:r>
      <w:r>
        <w:rPr>
          <w:rStyle w:val="font"/>
          <w:rFonts w:ascii="Century Gothic" w:eastAsia="Century Gothic" w:hAnsi="Century Gothic" w:cs="Century Gothic"/>
          <w:color w:val="0000FF"/>
          <w:sz w:val="20"/>
          <w:szCs w:val="20"/>
        </w:rPr>
        <w:t>[Skill 1]</w:t>
      </w: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t xml:space="preserve">, </w:t>
      </w:r>
      <w:r>
        <w:rPr>
          <w:rStyle w:val="font"/>
          <w:rFonts w:ascii="Century Gothic" w:eastAsia="Century Gothic" w:hAnsi="Century Gothic" w:cs="Century Gothic"/>
          <w:color w:val="0000FF"/>
          <w:sz w:val="20"/>
          <w:szCs w:val="20"/>
        </w:rPr>
        <w:t>[Skill 2]</w:t>
      </w: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t xml:space="preserve"> and </w:t>
      </w:r>
      <w:r>
        <w:rPr>
          <w:rStyle w:val="font"/>
          <w:rFonts w:ascii="Century Gothic" w:eastAsia="Century Gothic" w:hAnsi="Century Gothic" w:cs="Century Gothic"/>
          <w:color w:val="0000FF"/>
          <w:sz w:val="20"/>
          <w:szCs w:val="20"/>
        </w:rPr>
        <w:t>[Skill 3]</w:t>
      </w: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t xml:space="preserve"> skills. Additionally, my abilities extend to collaboration and decision-making with proficiency in innovation. Working with people from diverse backgrounds has provided me with a deep understanding and awareness of differences in both individuals and organizations. These qualities will help to support </w:t>
      </w:r>
      <w:r>
        <w:rPr>
          <w:rStyle w:val="font"/>
          <w:rFonts w:ascii="Century Gothic" w:eastAsia="Century Gothic" w:hAnsi="Century Gothic" w:cs="Century Gothic"/>
          <w:color w:val="0000FF"/>
          <w:sz w:val="20"/>
          <w:szCs w:val="20"/>
        </w:rPr>
        <w:t>[Target Company]</w:t>
      </w: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t>'s mission while reflecting positively on the professionalism and competencies present in its employees.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300" w:lineRule="atLeast"/>
        <w:ind w:left="0" w:right="0"/>
        <w:rPr>
          <w:rFonts w:ascii="Century Gothic" w:eastAsia="Century Gothic" w:hAnsi="Century Gothic" w:cs="Century Gothic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t xml:space="preserve">For further details of my qualifications, background and contributions, please take a moment to review my enclosed resume. I believe that I can successfully be the </w:t>
      </w:r>
      <w:r>
        <w:rPr>
          <w:rStyle w:val="font"/>
          <w:rFonts w:ascii="Century Gothic" w:eastAsia="Century Gothic" w:hAnsi="Century Gothic" w:cs="Century Gothic"/>
          <w:color w:val="0000FF"/>
          <w:sz w:val="20"/>
          <w:szCs w:val="20"/>
        </w:rPr>
        <w:t>[Target Job Title]</w:t>
      </w: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t xml:space="preserve"> you're seeking and I welcome the opportunity to speak with you at your earliest convenience.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300" w:lineRule="atLeast"/>
        <w:ind w:left="0" w:right="0"/>
        <w:rPr>
          <w:rFonts w:ascii="Century Gothic" w:eastAsia="Century Gothic" w:hAnsi="Century Gothic" w:cs="Century Gothic"/>
          <w:color w:val="333333"/>
          <w:sz w:val="20"/>
          <w:szCs w:val="20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t>Sincerely,</w:t>
      </w: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br/>
      </w:r>
      <w:r>
        <w:rPr>
          <w:rStyle w:val="font"/>
          <w:rFonts w:ascii="Century Gothic" w:eastAsia="Century Gothic" w:hAnsi="Century Gothic" w:cs="Century Gothic"/>
          <w:color w:val="0000FF"/>
          <w:sz w:val="20"/>
          <w:szCs w:val="20"/>
        </w:rPr>
        <w:t>[Your First Name]</w:t>
      </w:r>
      <w:r>
        <w:rPr>
          <w:rFonts w:ascii="Century Gothic" w:eastAsia="Century Gothic" w:hAnsi="Century Gothic" w:cs="Century Gothic"/>
          <w:color w:val="333333"/>
          <w:bdr w:val="none" w:sz="0" w:space="0" w:color="auto"/>
          <w:vertAlign w:val="baseline"/>
        </w:rPr>
        <w:t xml:space="preserve"> </w:t>
      </w:r>
      <w:r>
        <w:rPr>
          <w:rStyle w:val="font"/>
          <w:rFonts w:ascii="Century Gothic" w:eastAsia="Century Gothic" w:hAnsi="Century Gothic" w:cs="Century Gothic"/>
          <w:color w:val="0000FF"/>
          <w:sz w:val="20"/>
          <w:szCs w:val="20"/>
        </w:rPr>
        <w:t>[Your Last Name]</w:t>
      </w:r>
    </w:p>
    <w:sectPr>
      <w:pgSz w:w="12240" w:h="15840"/>
      <w:pgMar w:top="480" w:right="800" w:bottom="480" w:left="8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embedRegular r:id="rId1" w:fontKey="{F7E1CBC9-4C25-4883-989F-4961DF589A23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paragraph" w:customStyle="1" w:styleId="divdocument">
    <w:name w:val="div_document"/>
    <w:basedOn w:val="Normal"/>
    <w:pPr>
      <w:spacing w:line="300" w:lineRule="atLeast"/>
    </w:pPr>
    <w:rPr>
      <w:color w:val="333333"/>
    </w:rPr>
  </w:style>
  <w:style w:type="paragraph" w:customStyle="1" w:styleId="divdocumentdivSECTIONCNTC">
    <w:name w:val="div_document_div_SECTION_CNTC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address">
    <w:name w:val="div_address"/>
    <w:basedOn w:val="div"/>
    <w:pPr>
      <w:pBdr>
        <w:top w:val="none" w:sz="0" w:space="1" w:color="auto"/>
      </w:pBdr>
      <w:spacing w:line="380" w:lineRule="atLeast"/>
      <w:jc w:val="left"/>
    </w:pPr>
    <w:rPr>
      <w:sz w:val="18"/>
      <w:szCs w:val="18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section">
    <w:name w:val="div_document_section"/>
    <w:basedOn w:val="Normal"/>
  </w:style>
  <w:style w:type="paragraph" w:customStyle="1" w:styleId="divdocumentsectionCLparagraph">
    <w:name w:val="div_document_sectionCL_paragraph"/>
    <w:basedOn w:val="Normal"/>
  </w:style>
  <w:style w:type="paragraph" w:customStyle="1" w:styleId="divdocumentsectionCLsinglecolumn">
    <w:name w:val="div_document_sectionCL_singlecolumn"/>
    <w:basedOn w:val="Normal"/>
    <w:rPr>
      <w:sz w:val="20"/>
      <w:szCs w:val="20"/>
    </w:rPr>
  </w:style>
  <w:style w:type="character" w:customStyle="1" w:styleId="font">
    <w:name w:val="font"/>
    <w:basedOn w:val="DefaultParagraphFont"/>
    <w:rPr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